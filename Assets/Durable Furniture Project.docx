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445" w:rsidRDefault="007B19F6">
      <w:pPr>
        <w:spacing w:before="120" w:after="200" w:line="264" w:lineRule="auto"/>
        <w:rPr>
          <w:rFonts w:ascii="Candara" w:eastAsia="Candara" w:hAnsi="Candara" w:cs="Candara"/>
          <w:sz w:val="144"/>
        </w:rPr>
      </w:pPr>
      <w:r>
        <w:rPr>
          <w:rFonts w:ascii="Candara" w:eastAsia="Candara" w:hAnsi="Candara" w:cs="Candara"/>
          <w:sz w:val="144"/>
        </w:rPr>
        <w:t>DURABLE FURNITURE</w:t>
      </w:r>
    </w:p>
    <w:p w:rsidR="002D5445" w:rsidRDefault="007B19F6">
      <w:pPr>
        <w:spacing w:after="60" w:line="264" w:lineRule="auto"/>
        <w:rPr>
          <w:rFonts w:ascii="Candara" w:eastAsia="Candara" w:hAnsi="Candara" w:cs="Candara"/>
          <w:color w:val="05676C"/>
          <w:sz w:val="28"/>
        </w:rPr>
      </w:pPr>
      <w:r>
        <w:rPr>
          <w:rFonts w:ascii="Candara" w:eastAsia="Candara" w:hAnsi="Candara" w:cs="Candara"/>
          <w:color w:val="05676C"/>
          <w:sz w:val="28"/>
        </w:rPr>
        <w:t>Table of Contents</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ACKNOWLEDGEMENT</w:t>
      </w:r>
      <w:r>
        <w:rPr>
          <w:rFonts w:ascii="Candara" w:eastAsia="Candara" w:hAnsi="Candara" w:cs="Candara"/>
          <w:color w:val="000000"/>
          <w:sz w:val="22"/>
        </w:rPr>
        <w:t>1</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SYNOPSIS</w:t>
      </w:r>
      <w:r>
        <w:rPr>
          <w:rFonts w:ascii="Candara" w:eastAsia="Candara" w:hAnsi="Candara" w:cs="Candara"/>
          <w:color w:val="000000"/>
          <w:sz w:val="22"/>
        </w:rPr>
        <w:t>2</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PROBLEM DEFINITION</w:t>
      </w:r>
      <w:r>
        <w:rPr>
          <w:rFonts w:ascii="Candara" w:eastAsia="Candara" w:hAnsi="Candara" w:cs="Candara"/>
          <w:color w:val="000000"/>
          <w:sz w:val="22"/>
        </w:rPr>
        <w:t>3</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CUSTOMER REQUIREMENT SPECIFICATION (CRS</w:t>
      </w:r>
      <w:proofErr w:type="gramStart"/>
      <w:r>
        <w:rPr>
          <w:rFonts w:ascii="Candara" w:eastAsia="Candara" w:hAnsi="Candara" w:cs="Candara"/>
          <w:color w:val="F49100"/>
          <w:sz w:val="22"/>
          <w:u w:val="single"/>
        </w:rPr>
        <w:t>)</w:t>
      </w:r>
      <w:r>
        <w:rPr>
          <w:rFonts w:ascii="Candara" w:eastAsia="Candara" w:hAnsi="Candara" w:cs="Candara"/>
          <w:color w:val="000000"/>
          <w:sz w:val="22"/>
        </w:rPr>
        <w:t>3</w:t>
      </w:r>
      <w:proofErr w:type="gramEnd"/>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SCOPE OF THE PROJECT</w:t>
      </w:r>
      <w:r>
        <w:rPr>
          <w:rFonts w:ascii="Candara" w:eastAsia="Candara" w:hAnsi="Candara" w:cs="Candara"/>
          <w:color w:val="000000"/>
          <w:sz w:val="22"/>
        </w:rPr>
        <w:t>4</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ARCHITECTURE AND DESIGN OF THE WEBSITE</w:t>
      </w:r>
      <w:r>
        <w:rPr>
          <w:rFonts w:ascii="Candara" w:eastAsia="Candara" w:hAnsi="Candara" w:cs="Candara"/>
          <w:color w:val="000000"/>
          <w:sz w:val="22"/>
        </w:rPr>
        <w:t>4</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 xml:space="preserve">SOURCE CODE WITH COMMENTS </w:t>
      </w:r>
      <w:r>
        <w:rPr>
          <w:rFonts w:ascii="Candara" w:eastAsia="Candara" w:hAnsi="Candara" w:cs="Candara"/>
          <w:sz w:val="22"/>
        </w:rPr>
        <w:t>5</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SITE MAP</w:t>
      </w:r>
      <w:r>
        <w:rPr>
          <w:rFonts w:ascii="Candara" w:eastAsia="Candara" w:hAnsi="Candara" w:cs="Candara"/>
          <w:color w:val="000000"/>
          <w:sz w:val="22"/>
        </w:rPr>
        <w:t>5</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 xml:space="preserve">SCREENSHOTS </w:t>
      </w:r>
      <w:r>
        <w:rPr>
          <w:rFonts w:ascii="Candara" w:eastAsia="Candara" w:hAnsi="Candara" w:cs="Candara"/>
          <w:color w:val="000000"/>
          <w:sz w:val="22"/>
        </w:rPr>
        <w:t>6</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andara" w:eastAsia="Candara" w:hAnsi="Candara" w:cs="Candara"/>
          <w:color w:val="F49100"/>
          <w:sz w:val="22"/>
          <w:u w:val="single"/>
        </w:rPr>
        <w:t>USER GUIDE</w:t>
      </w:r>
      <w:r>
        <w:rPr>
          <w:rFonts w:ascii="Candara" w:eastAsia="Candara" w:hAnsi="Candara" w:cs="Candara"/>
          <w:color w:val="000000"/>
          <w:sz w:val="22"/>
        </w:rPr>
        <w:t>6</w:t>
      </w:r>
      <w:r>
        <w:rPr>
          <w:rFonts w:ascii="Constantia" w:eastAsia="Constantia" w:hAnsi="Constantia" w:cs="Constantia"/>
          <w:color w:val="000000"/>
          <w:sz w:val="22"/>
        </w:rPr>
        <w:t xml:space="preserve">  </w:t>
      </w:r>
    </w:p>
    <w:p w:rsidR="002D5445" w:rsidRDefault="007B19F6">
      <w:pPr>
        <w:spacing w:before="120" w:after="100" w:line="264" w:lineRule="auto"/>
        <w:rPr>
          <w:rFonts w:ascii="Candara" w:eastAsia="Candara" w:hAnsi="Candara" w:cs="Candara"/>
          <w:sz w:val="22"/>
        </w:rPr>
      </w:pPr>
      <w:r>
        <w:rPr>
          <w:rFonts w:ascii="Constantia" w:eastAsia="Constantia" w:hAnsi="Constantia" w:cs="Constantia"/>
          <w:color w:val="000000"/>
          <w:sz w:val="22"/>
        </w:rPr>
        <w:t xml:space="preserve"> </w:t>
      </w:r>
      <w:r>
        <w:rPr>
          <w:rFonts w:ascii="Candara" w:eastAsia="Candara" w:hAnsi="Candara" w:cs="Candara"/>
          <w:color w:val="F49100"/>
          <w:sz w:val="22"/>
          <w:u w:val="single"/>
        </w:rPr>
        <w:t xml:space="preserve"> DEVELOPERS GUIDE</w:t>
      </w:r>
      <w:r>
        <w:rPr>
          <w:rFonts w:ascii="Candara" w:eastAsia="Candara" w:hAnsi="Candara" w:cs="Candara"/>
          <w:color w:val="000000"/>
          <w:sz w:val="22"/>
        </w:rPr>
        <w:t>7</w:t>
      </w:r>
      <w:r>
        <w:rPr>
          <w:rFonts w:ascii="Constantia" w:eastAsia="Constantia" w:hAnsi="Constantia" w:cs="Constantia"/>
          <w:color w:val="000000"/>
          <w:sz w:val="22"/>
        </w:rPr>
        <w:t xml:space="preserve">  </w:t>
      </w:r>
    </w:p>
    <w:p w:rsidR="002D5445" w:rsidRDefault="007B19F6">
      <w:pPr>
        <w:spacing w:before="120" w:after="200" w:line="264" w:lineRule="auto"/>
        <w:rPr>
          <w:rFonts w:ascii="Candara" w:eastAsia="Candara" w:hAnsi="Candara" w:cs="Candara"/>
          <w:color w:val="D13438"/>
          <w:sz w:val="20"/>
        </w:rPr>
      </w:pPr>
      <w:r>
        <w:rPr>
          <w:rFonts w:ascii="Candara" w:eastAsia="Candara" w:hAnsi="Candara" w:cs="Candara"/>
          <w:color w:val="D13438"/>
          <w:sz w:val="20"/>
        </w:rPr>
        <w:t xml:space="preserve"> </w:t>
      </w:r>
    </w:p>
    <w:p w:rsidR="002D5445" w:rsidRDefault="002D5445">
      <w:pPr>
        <w:spacing w:before="120" w:after="200" w:line="264" w:lineRule="auto"/>
        <w:rPr>
          <w:rFonts w:ascii="Candara" w:eastAsia="Candara" w:hAnsi="Candara" w:cs="Candara"/>
          <w:sz w:val="20"/>
        </w:rPr>
      </w:pPr>
    </w:p>
    <w:p w:rsidR="002D5445" w:rsidRDefault="007B19F6">
      <w:pPr>
        <w:spacing w:before="120" w:after="200" w:line="264" w:lineRule="auto"/>
        <w:rPr>
          <w:rFonts w:ascii="Calibri" w:eastAsia="Calibri" w:hAnsi="Calibri" w:cs="Calibri"/>
          <w:sz w:val="28"/>
        </w:rPr>
      </w:pPr>
      <w:r>
        <w:rPr>
          <w:rFonts w:ascii="Candara" w:eastAsia="Candara" w:hAnsi="Candara" w:cs="Candara"/>
          <w:b/>
          <w:color w:val="05676C"/>
          <w:sz w:val="28"/>
        </w:rPr>
        <w:t>ACKNOWLEDGEMENT</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I would like to appreciate the Lord</w:t>
      </w:r>
      <w:proofErr w:type="gramStart"/>
      <w:r>
        <w:rPr>
          <w:rFonts w:ascii="Candara" w:eastAsia="Candara" w:hAnsi="Candara" w:cs="Candara"/>
          <w:color w:val="000000"/>
          <w:sz w:val="28"/>
        </w:rPr>
        <w:t>,  Almighty</w:t>
      </w:r>
      <w:proofErr w:type="gramEnd"/>
      <w:r>
        <w:rPr>
          <w:rFonts w:ascii="Candara" w:eastAsia="Candara" w:hAnsi="Candara" w:cs="Candara"/>
          <w:color w:val="000000"/>
          <w:sz w:val="28"/>
        </w:rPr>
        <w:t xml:space="preserve"> Allah for seeing me through the process of executing this project. He has always been extremely faithful.</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lastRenderedPageBreak/>
        <w:t xml:space="preserve">I also want to thank my parents for their support so far, I pray that the Lord would reward them abundantly. My sincere gratitude also goes to the entirety of </w:t>
      </w:r>
      <w:proofErr w:type="spellStart"/>
      <w:r>
        <w:rPr>
          <w:rFonts w:ascii="Candara" w:eastAsia="Candara" w:hAnsi="Candara" w:cs="Candara"/>
          <w:color w:val="000000"/>
          <w:sz w:val="28"/>
        </w:rPr>
        <w:t>Aptech</w:t>
      </w:r>
      <w:proofErr w:type="spellEnd"/>
      <w:r>
        <w:rPr>
          <w:rFonts w:ascii="Candara" w:eastAsia="Candara" w:hAnsi="Candara" w:cs="Candara"/>
          <w:color w:val="000000"/>
          <w:sz w:val="28"/>
        </w:rPr>
        <w:t xml:space="preserve"> Computer Education, Abeokuta – right from the faculty to my colleagues for their timely professional advice and support.</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I appreciate the efforts of everyone that contributed to the success of this project. God bless you all!</w:t>
      </w:r>
    </w:p>
    <w:p w:rsidR="002D5445" w:rsidRDefault="007B19F6">
      <w:pPr>
        <w:keepNext/>
        <w:keepLines/>
        <w:spacing w:before="600" w:after="60" w:line="264" w:lineRule="auto"/>
        <w:rPr>
          <w:rFonts w:ascii="Candara" w:eastAsia="Candara" w:hAnsi="Candara" w:cs="Candara"/>
          <w:b/>
          <w:color w:val="05676C"/>
          <w:sz w:val="30"/>
        </w:rPr>
      </w:pPr>
      <w:r>
        <w:rPr>
          <w:rFonts w:ascii="Candara" w:eastAsia="Candara" w:hAnsi="Candara" w:cs="Candara"/>
          <w:b/>
          <w:color w:val="05676C"/>
          <w:sz w:val="30"/>
        </w:rPr>
        <w:t>SYNOPSIS</w:t>
      </w:r>
    </w:p>
    <w:p w:rsidR="002D5445" w:rsidRDefault="007B19F6">
      <w:pPr>
        <w:spacing w:before="120" w:after="200" w:line="264" w:lineRule="auto"/>
        <w:rPr>
          <w:rFonts w:ascii="Candara" w:eastAsia="Candara" w:hAnsi="Candara" w:cs="Candara"/>
          <w:color w:val="D13438"/>
          <w:sz w:val="28"/>
        </w:rPr>
      </w:pPr>
      <w:r>
        <w:rPr>
          <w:rFonts w:ascii="Candara" w:eastAsia="Candara" w:hAnsi="Candara" w:cs="Candara"/>
          <w:b/>
          <w:color w:val="D13438"/>
          <w:sz w:val="28"/>
          <w:u w:val="single"/>
        </w:rPr>
        <w:t xml:space="preserve">Durable Furniture: </w:t>
      </w:r>
      <w:r>
        <w:rPr>
          <w:rFonts w:ascii="Candara" w:eastAsia="Candara" w:hAnsi="Candara" w:cs="Candara"/>
          <w:color w:val="D13438"/>
          <w:sz w:val="28"/>
        </w:rPr>
        <w:t xml:space="preserve">is a site </w:t>
      </w:r>
      <w:proofErr w:type="gramStart"/>
      <w:r>
        <w:rPr>
          <w:rFonts w:ascii="Candara" w:eastAsia="Candara" w:hAnsi="Candara" w:cs="Candara"/>
          <w:color w:val="D13438"/>
          <w:sz w:val="28"/>
        </w:rPr>
        <w:t>where  you</w:t>
      </w:r>
      <w:proofErr w:type="gramEnd"/>
      <w:r>
        <w:rPr>
          <w:rFonts w:ascii="Candara" w:eastAsia="Candara" w:hAnsi="Candara" w:cs="Candara"/>
          <w:color w:val="D13438"/>
          <w:sz w:val="28"/>
        </w:rPr>
        <w:t xml:space="preserve"> can get excellent home products that are perfect and durable .A web store that brings your imaginations to reality</w:t>
      </w:r>
    </w:p>
    <w:p w:rsidR="002D5445" w:rsidRDefault="007B19F6">
      <w:pPr>
        <w:spacing w:before="120" w:after="200" w:line="264" w:lineRule="auto"/>
        <w:rPr>
          <w:rFonts w:ascii="Candara" w:eastAsia="Candara" w:hAnsi="Candara" w:cs="Candara"/>
          <w:color w:val="D13438"/>
          <w:sz w:val="28"/>
        </w:rPr>
      </w:pPr>
      <w:r>
        <w:rPr>
          <w:rFonts w:ascii="Candara" w:eastAsia="Candara" w:hAnsi="Candara" w:cs="Candara"/>
          <w:color w:val="D13438"/>
          <w:sz w:val="28"/>
        </w:rPr>
        <w:t xml:space="preserve">With thousands of products to select from and excessive updates </w:t>
      </w:r>
      <w:proofErr w:type="gramStart"/>
      <w:r>
        <w:rPr>
          <w:rFonts w:ascii="Candara" w:eastAsia="Candara" w:hAnsi="Candara" w:cs="Candara"/>
          <w:color w:val="D13438"/>
          <w:sz w:val="28"/>
        </w:rPr>
        <w:t>regularly ,You</w:t>
      </w:r>
      <w:proofErr w:type="gramEnd"/>
      <w:r>
        <w:rPr>
          <w:rFonts w:ascii="Candara" w:eastAsia="Candara" w:hAnsi="Candara" w:cs="Candara"/>
          <w:color w:val="D13438"/>
          <w:sz w:val="28"/>
        </w:rPr>
        <w:t xml:space="preserve"> will love it.</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D13438"/>
          <w:sz w:val="28"/>
        </w:rPr>
        <w:t xml:space="preserve">We are able to design to new products customer's specification ...If you need special </w:t>
      </w:r>
      <w:proofErr w:type="gramStart"/>
      <w:r>
        <w:rPr>
          <w:rFonts w:ascii="Candara" w:eastAsia="Candara" w:hAnsi="Candara" w:cs="Candara"/>
          <w:color w:val="D13438"/>
          <w:sz w:val="28"/>
        </w:rPr>
        <w:t>products</w:t>
      </w:r>
      <w:r w:rsidR="00FE60F1">
        <w:rPr>
          <w:rFonts w:ascii="Candara" w:eastAsia="Candara" w:hAnsi="Candara" w:cs="Candara"/>
          <w:color w:val="D13438"/>
          <w:sz w:val="28"/>
        </w:rPr>
        <w:t xml:space="preserve"> </w:t>
      </w:r>
      <w:r>
        <w:rPr>
          <w:rFonts w:ascii="Candara" w:eastAsia="Candara" w:hAnsi="Candara" w:cs="Candara"/>
          <w:color w:val="D13438"/>
          <w:sz w:val="28"/>
        </w:rPr>
        <w:t>,kindly</w:t>
      </w:r>
      <w:proofErr w:type="gramEnd"/>
      <w:r>
        <w:rPr>
          <w:rFonts w:ascii="Candara" w:eastAsia="Candara" w:hAnsi="Candara" w:cs="Candara"/>
          <w:color w:val="D13438"/>
          <w:sz w:val="28"/>
        </w:rPr>
        <w:t xml:space="preserve"> give us your </w:t>
      </w:r>
      <w:proofErr w:type="spellStart"/>
      <w:r>
        <w:rPr>
          <w:rFonts w:ascii="Candara" w:eastAsia="Candara" w:hAnsi="Candara" w:cs="Candara"/>
          <w:color w:val="D13438"/>
          <w:sz w:val="28"/>
        </w:rPr>
        <w:t>idea.Competitive</w:t>
      </w:r>
      <w:proofErr w:type="spellEnd"/>
      <w:r>
        <w:rPr>
          <w:rFonts w:ascii="Candara" w:eastAsia="Candara" w:hAnsi="Candara" w:cs="Candara"/>
          <w:color w:val="D13438"/>
          <w:sz w:val="28"/>
        </w:rPr>
        <w:t xml:space="preserve"> prices and excellent service with a good reputation in the </w:t>
      </w:r>
      <w:proofErr w:type="spellStart"/>
      <w:r>
        <w:rPr>
          <w:rFonts w:ascii="Candara" w:eastAsia="Candara" w:hAnsi="Candara" w:cs="Candara"/>
          <w:color w:val="D13438"/>
          <w:sz w:val="28"/>
        </w:rPr>
        <w:t>market.We</w:t>
      </w:r>
      <w:proofErr w:type="spellEnd"/>
      <w:r>
        <w:rPr>
          <w:rFonts w:ascii="Candara" w:eastAsia="Candara" w:hAnsi="Candara" w:cs="Candara"/>
          <w:color w:val="D13438"/>
          <w:sz w:val="28"/>
        </w:rPr>
        <w:t xml:space="preserve"> believe you will not regret cooperating with us</w:t>
      </w:r>
    </w:p>
    <w:p w:rsidR="002D5445" w:rsidRDefault="002D5445">
      <w:pPr>
        <w:spacing w:before="120" w:after="200" w:line="264" w:lineRule="auto"/>
        <w:rPr>
          <w:rFonts w:ascii="Candara" w:eastAsia="Candara" w:hAnsi="Candara" w:cs="Candara"/>
          <w:sz w:val="28"/>
        </w:rPr>
      </w:pPr>
    </w:p>
    <w:p w:rsidR="002D5445" w:rsidRDefault="007B19F6">
      <w:pPr>
        <w:spacing w:before="120" w:after="200" w:line="264" w:lineRule="auto"/>
        <w:rPr>
          <w:rFonts w:ascii="Candara" w:eastAsia="Candara" w:hAnsi="Candara" w:cs="Candara"/>
          <w:sz w:val="28"/>
        </w:rPr>
      </w:pPr>
      <w:r>
        <w:rPr>
          <w:rFonts w:ascii="Candara" w:eastAsia="Candara" w:hAnsi="Candara" w:cs="Candara"/>
          <w:b/>
          <w:color w:val="000000"/>
          <w:sz w:val="28"/>
        </w:rPr>
        <w:t xml:space="preserve">Durable </w:t>
      </w:r>
      <w:r w:rsidR="00FE60F1">
        <w:rPr>
          <w:rFonts w:ascii="Candara" w:eastAsia="Candara" w:hAnsi="Candara" w:cs="Candara"/>
          <w:b/>
          <w:color w:val="000000"/>
          <w:sz w:val="28"/>
        </w:rPr>
        <w:t>Furniture</w:t>
      </w:r>
      <w:r>
        <w:rPr>
          <w:rFonts w:ascii="Candara" w:eastAsia="Candara" w:hAnsi="Candara" w:cs="Candara"/>
          <w:b/>
          <w:color w:val="000000"/>
          <w:sz w:val="28"/>
        </w:rPr>
        <w:t xml:space="preserve"> </w:t>
      </w:r>
      <w:r>
        <w:rPr>
          <w:rFonts w:ascii="Candara" w:eastAsia="Candara" w:hAnsi="Candara" w:cs="Candara"/>
          <w:color w:val="000000"/>
          <w:sz w:val="28"/>
        </w:rPr>
        <w:t>website has the following features:</w:t>
      </w:r>
    </w:p>
    <w:p w:rsidR="002D5445" w:rsidRDefault="007B19F6">
      <w:pPr>
        <w:numPr>
          <w:ilvl w:val="0"/>
          <w:numId w:val="1"/>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Basic information about the various types of furniture.</w:t>
      </w:r>
    </w:p>
    <w:p w:rsidR="002D5445" w:rsidRDefault="007B19F6">
      <w:pPr>
        <w:numPr>
          <w:ilvl w:val="0"/>
          <w:numId w:val="1"/>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lastRenderedPageBreak/>
        <w:t>Gallery section for viewing different images of the various amazing furniture</w:t>
      </w:r>
      <w:r w:rsidR="00FE60F1">
        <w:rPr>
          <w:rFonts w:ascii="Candara" w:eastAsia="Candara" w:hAnsi="Candara" w:cs="Candara"/>
          <w:color w:val="000000"/>
          <w:sz w:val="28"/>
        </w:rPr>
        <w:t xml:space="preserve"> available</w:t>
      </w:r>
      <w:r>
        <w:rPr>
          <w:rFonts w:ascii="Candara" w:eastAsia="Candara" w:hAnsi="Candara" w:cs="Candara"/>
          <w:color w:val="000000"/>
          <w:sz w:val="28"/>
        </w:rPr>
        <w:t>.</w:t>
      </w:r>
    </w:p>
    <w:p w:rsidR="002D5445" w:rsidRDefault="007B19F6">
      <w:pPr>
        <w:numPr>
          <w:ilvl w:val="0"/>
          <w:numId w:val="1"/>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Contact platform with contact information and links to social media</w:t>
      </w:r>
    </w:p>
    <w:p w:rsidR="002D5445" w:rsidRDefault="007B19F6">
      <w:pPr>
        <w:numPr>
          <w:ilvl w:val="0"/>
          <w:numId w:val="1"/>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Implementation of Google maps for easy location of store.</w:t>
      </w:r>
    </w:p>
    <w:p w:rsidR="002D5445" w:rsidRDefault="002D5445">
      <w:pPr>
        <w:spacing w:before="120" w:after="200" w:line="264" w:lineRule="auto"/>
        <w:ind w:left="720"/>
        <w:rPr>
          <w:rFonts w:ascii="Candara" w:eastAsia="Candara" w:hAnsi="Candara" w:cs="Candara"/>
          <w:sz w:val="28"/>
        </w:rPr>
      </w:pPr>
    </w:p>
    <w:p w:rsidR="002D5445" w:rsidRDefault="007B19F6">
      <w:pPr>
        <w:keepNext/>
        <w:keepLines/>
        <w:spacing w:before="600" w:after="60" w:line="264" w:lineRule="auto"/>
        <w:rPr>
          <w:rFonts w:ascii="Candara" w:eastAsia="Candara" w:hAnsi="Candara" w:cs="Candara"/>
          <w:color w:val="05676C"/>
          <w:sz w:val="30"/>
        </w:rPr>
      </w:pPr>
      <w:r>
        <w:rPr>
          <w:rFonts w:ascii="Candara" w:eastAsia="Candara" w:hAnsi="Candara" w:cs="Candara"/>
          <w:b/>
          <w:color w:val="05676C"/>
          <w:sz w:val="30"/>
        </w:rPr>
        <w:t>PROBLEM DEFINITION</w:t>
      </w:r>
    </w:p>
    <w:p w:rsidR="002D5445" w:rsidRDefault="007B19F6">
      <w:pPr>
        <w:spacing w:before="120" w:after="200" w:line="264" w:lineRule="auto"/>
        <w:rPr>
          <w:rFonts w:ascii="Candara" w:eastAsia="Candara" w:hAnsi="Candara" w:cs="Candara"/>
          <w:b/>
          <w:sz w:val="28"/>
        </w:rPr>
      </w:pPr>
      <w:r>
        <w:rPr>
          <w:rFonts w:ascii="Candara" w:eastAsia="Candara" w:hAnsi="Candara" w:cs="Candara"/>
          <w:b/>
          <w:color w:val="000000"/>
          <w:sz w:val="28"/>
        </w:rPr>
        <w:t xml:space="preserve">Durable </w:t>
      </w:r>
      <w:proofErr w:type="gramStart"/>
      <w:r>
        <w:rPr>
          <w:rFonts w:ascii="Candara" w:eastAsia="Candara" w:hAnsi="Candara" w:cs="Candara"/>
          <w:b/>
          <w:color w:val="000000"/>
          <w:sz w:val="28"/>
        </w:rPr>
        <w:t xml:space="preserve">Furniture </w:t>
      </w:r>
      <w:r>
        <w:rPr>
          <w:rFonts w:ascii="Candara" w:eastAsia="Candara" w:hAnsi="Candara" w:cs="Candara"/>
          <w:color w:val="000000"/>
          <w:sz w:val="28"/>
        </w:rPr>
        <w:t xml:space="preserve"> is</w:t>
      </w:r>
      <w:proofErr w:type="gramEnd"/>
      <w:r>
        <w:rPr>
          <w:rFonts w:ascii="Candara" w:eastAsia="Candara" w:hAnsi="Candara" w:cs="Candara"/>
          <w:color w:val="000000"/>
          <w:sz w:val="28"/>
        </w:rPr>
        <w:t xml:space="preserve"> a retail business specializing in advertising and/or selling furniture; we also show some featured products, as well as other top products that fall under the title of furniture</w:t>
      </w:r>
    </w:p>
    <w:p w:rsidR="002D5445" w:rsidRDefault="007B19F6">
      <w:pPr>
        <w:keepNext/>
        <w:keepLines/>
        <w:spacing w:before="600" w:after="60" w:line="264" w:lineRule="auto"/>
        <w:rPr>
          <w:rFonts w:ascii="Candara" w:eastAsia="Candara" w:hAnsi="Candara" w:cs="Candara"/>
          <w:b/>
          <w:color w:val="05676C"/>
          <w:sz w:val="30"/>
        </w:rPr>
      </w:pPr>
      <w:r>
        <w:rPr>
          <w:rFonts w:ascii="Candara" w:eastAsia="Candara" w:hAnsi="Candara" w:cs="Candara"/>
          <w:b/>
          <w:color w:val="05676C"/>
          <w:sz w:val="30"/>
        </w:rPr>
        <w:t>CUSTOMER REQUIREMENT SPECIFICATION (CRS)</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CLIENT: Durable Furniture</w:t>
      </w:r>
    </w:p>
    <w:p w:rsidR="002D5445" w:rsidRDefault="007B19F6">
      <w:pPr>
        <w:spacing w:before="120" w:after="200" w:line="264" w:lineRule="auto"/>
        <w:rPr>
          <w:rFonts w:ascii="Candara" w:eastAsia="Candara" w:hAnsi="Candara" w:cs="Candara"/>
          <w:color w:val="000000"/>
          <w:sz w:val="28"/>
        </w:rPr>
      </w:pPr>
      <w:r>
        <w:rPr>
          <w:rFonts w:ascii="Candara" w:eastAsia="Candara" w:hAnsi="Candara" w:cs="Candara"/>
          <w:color w:val="000000"/>
          <w:sz w:val="28"/>
        </w:rPr>
        <w:t>BUSINESS/ PROJECT OBJECTIVE:</w:t>
      </w:r>
    </w:p>
    <w:p w:rsidR="002D5445" w:rsidRDefault="002D5445">
      <w:pPr>
        <w:keepNext/>
        <w:keepLines/>
        <w:spacing w:before="600" w:after="60" w:line="264" w:lineRule="auto"/>
        <w:rPr>
          <w:rFonts w:ascii="Candara" w:eastAsia="Candara" w:hAnsi="Candara" w:cs="Candara"/>
          <w:color w:val="05676C"/>
          <w:sz w:val="30"/>
        </w:rPr>
      </w:pPr>
    </w:p>
    <w:p w:rsidR="002D5445" w:rsidRDefault="007B19F6">
      <w:pPr>
        <w:spacing w:before="120" w:after="200" w:line="264" w:lineRule="auto"/>
        <w:rPr>
          <w:rFonts w:ascii="Candara" w:eastAsia="Candara" w:hAnsi="Candara" w:cs="Candara"/>
          <w:b/>
          <w:sz w:val="28"/>
        </w:rPr>
      </w:pPr>
      <w:r>
        <w:rPr>
          <w:rFonts w:ascii="Candara" w:eastAsia="Candara" w:hAnsi="Candara" w:cs="Candara"/>
          <w:b/>
          <w:color w:val="000000"/>
          <w:sz w:val="28"/>
        </w:rPr>
        <w:t>Durable Furniture</w:t>
      </w:r>
      <w:r w:rsidR="00FE60F1">
        <w:rPr>
          <w:rFonts w:ascii="Candara" w:eastAsia="Candara" w:hAnsi="Candara" w:cs="Candara"/>
          <w:b/>
          <w:color w:val="000000"/>
          <w:sz w:val="28"/>
        </w:rPr>
        <w:t>:</w:t>
      </w:r>
      <w:r>
        <w:rPr>
          <w:rFonts w:ascii="Candara" w:eastAsia="Candara" w:hAnsi="Candara" w:cs="Candara"/>
          <w:b/>
          <w:color w:val="000000"/>
          <w:sz w:val="28"/>
        </w:rPr>
        <w:t xml:space="preserve"> </w:t>
      </w:r>
      <w:r>
        <w:rPr>
          <w:rFonts w:ascii="Candara" w:eastAsia="Candara" w:hAnsi="Candara" w:cs="Candara"/>
          <w:color w:val="000000"/>
          <w:sz w:val="28"/>
        </w:rPr>
        <w:t xml:space="preserve"> is a retail business specializing in advertising and/or selling </w:t>
      </w:r>
      <w:r w:rsidR="00FE60F1">
        <w:rPr>
          <w:rFonts w:ascii="Candara" w:eastAsia="Candara" w:hAnsi="Candara" w:cs="Candara"/>
          <w:color w:val="000000"/>
          <w:sz w:val="28"/>
        </w:rPr>
        <w:t>furniture</w:t>
      </w:r>
      <w:r>
        <w:rPr>
          <w:rFonts w:ascii="Candara" w:eastAsia="Candara" w:hAnsi="Candara" w:cs="Candara"/>
          <w:color w:val="000000"/>
          <w:sz w:val="28"/>
        </w:rPr>
        <w:t xml:space="preserve">; we also show some featured products, as well as other top products that fall under the title of </w:t>
      </w:r>
      <w:r w:rsidR="00FE60F1">
        <w:rPr>
          <w:rFonts w:ascii="Candara" w:eastAsia="Candara" w:hAnsi="Candara" w:cs="Candara"/>
          <w:color w:val="000000"/>
          <w:sz w:val="28"/>
        </w:rPr>
        <w:t>furniture</w:t>
      </w:r>
    </w:p>
    <w:p w:rsidR="002D5445" w:rsidRDefault="002D5445">
      <w:pPr>
        <w:spacing w:before="120" w:after="200" w:line="264" w:lineRule="auto"/>
        <w:rPr>
          <w:rFonts w:ascii="Candara" w:eastAsia="Candara" w:hAnsi="Candara" w:cs="Candara"/>
          <w:sz w:val="28"/>
        </w:rPr>
      </w:pPr>
    </w:p>
    <w:p w:rsidR="002D5445" w:rsidRDefault="007B19F6">
      <w:pPr>
        <w:keepNext/>
        <w:keepLines/>
        <w:spacing w:before="600" w:after="60" w:line="264" w:lineRule="auto"/>
        <w:rPr>
          <w:rFonts w:ascii="Calibri" w:eastAsia="Calibri" w:hAnsi="Calibri" w:cs="Calibri"/>
          <w:color w:val="000000"/>
          <w:sz w:val="28"/>
        </w:rPr>
      </w:pPr>
      <w:r>
        <w:rPr>
          <w:rFonts w:ascii="Candara" w:eastAsia="Candara" w:hAnsi="Candara" w:cs="Candara"/>
          <w:b/>
          <w:color w:val="05676C"/>
          <w:sz w:val="30"/>
        </w:rPr>
        <w:lastRenderedPageBreak/>
        <w:t>SCOPE OF THE PROJECT</w:t>
      </w:r>
    </w:p>
    <w:p w:rsidR="002D5445" w:rsidRDefault="007B19F6">
      <w:pPr>
        <w:spacing w:after="160" w:line="259" w:lineRule="auto"/>
        <w:rPr>
          <w:rFonts w:ascii="Calibri" w:eastAsia="Calibri" w:hAnsi="Calibri" w:cs="Calibri"/>
          <w:color w:val="000000"/>
          <w:sz w:val="28"/>
        </w:rPr>
      </w:pPr>
      <w:r>
        <w:rPr>
          <w:rFonts w:ascii="Times New Roman" w:eastAsia="Times New Roman" w:hAnsi="Times New Roman" w:cs="Times New Roman"/>
          <w:sz w:val="28"/>
        </w:rPr>
        <w:t>1) The site should display a menu with following categories:</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 The Home Page </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 About Us</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 Events</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 Featured Furniture Products</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 Contact</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3) ‘About Us’ should provide details of the company and past and upcoming events.</w:t>
      </w:r>
    </w:p>
    <w:p w:rsidR="002D5445" w:rsidRDefault="007B19F6">
      <w:pPr>
        <w:numPr>
          <w:ilvl w:val="0"/>
          <w:numId w:val="2"/>
        </w:numPr>
        <w:spacing w:after="160" w:line="259" w:lineRule="auto"/>
        <w:ind w:left="570" w:hanging="360"/>
        <w:rPr>
          <w:rFonts w:ascii="Calibri" w:eastAsia="Calibri" w:hAnsi="Calibri" w:cs="Calibri"/>
          <w:color w:val="000000"/>
          <w:sz w:val="28"/>
        </w:rPr>
      </w:pPr>
      <w:r>
        <w:rPr>
          <w:rFonts w:ascii="Times New Roman" w:eastAsia="Times New Roman" w:hAnsi="Times New Roman" w:cs="Times New Roman"/>
          <w:sz w:val="28"/>
        </w:rPr>
        <w:t xml:space="preserve">4) There should be a “Contact Us” page which will have the Address of the Shop which is as follows and the mail address which when clicked will invoke the local mail client from where they can send an email. Address of the Company should be displayed using </w:t>
      </w:r>
      <w:proofErr w:type="spellStart"/>
      <w:r>
        <w:rPr>
          <w:rFonts w:ascii="Times New Roman" w:eastAsia="Times New Roman" w:hAnsi="Times New Roman" w:cs="Times New Roman"/>
          <w:sz w:val="28"/>
        </w:rPr>
        <w:t>GeoLocation</w:t>
      </w:r>
      <w:proofErr w:type="spellEnd"/>
      <w:r>
        <w:rPr>
          <w:rFonts w:ascii="Times New Roman" w:eastAsia="Times New Roman" w:hAnsi="Times New Roman" w:cs="Times New Roman"/>
          <w:sz w:val="28"/>
        </w:rPr>
        <w:t xml:space="preserve"> API (</w:t>
      </w:r>
      <w:proofErr w:type="spellStart"/>
      <w:r>
        <w:rPr>
          <w:rFonts w:ascii="Times New Roman" w:eastAsia="Times New Roman" w:hAnsi="Times New Roman" w:cs="Times New Roman"/>
          <w:sz w:val="28"/>
        </w:rPr>
        <w:t>eg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GoogleMaps</w:t>
      </w:r>
      <w:proofErr w:type="spellEnd"/>
      <w:r>
        <w:rPr>
          <w:rFonts w:ascii="Times New Roman" w:eastAsia="Times New Roman" w:hAnsi="Times New Roman" w:cs="Times New Roman"/>
          <w:sz w:val="28"/>
        </w:rPr>
        <w:t>).</w:t>
      </w:r>
    </w:p>
    <w:p w:rsidR="002D5445" w:rsidRDefault="002D5445">
      <w:pPr>
        <w:spacing w:before="120" w:after="200" w:line="264" w:lineRule="auto"/>
        <w:ind w:left="360"/>
        <w:rPr>
          <w:rFonts w:ascii="Candara" w:eastAsia="Candara" w:hAnsi="Candara" w:cs="Candara"/>
          <w:color w:val="595959"/>
          <w:sz w:val="28"/>
        </w:rPr>
      </w:pPr>
    </w:p>
    <w:p w:rsidR="002D5445" w:rsidRDefault="007B19F6">
      <w:pPr>
        <w:keepNext/>
        <w:keepLines/>
        <w:spacing w:before="600" w:after="60" w:line="264" w:lineRule="auto"/>
        <w:rPr>
          <w:rFonts w:ascii="Candara" w:eastAsia="Candara" w:hAnsi="Candara" w:cs="Candara"/>
          <w:color w:val="05676C"/>
          <w:sz w:val="30"/>
        </w:rPr>
      </w:pPr>
      <w:r>
        <w:rPr>
          <w:rFonts w:ascii="Candara" w:eastAsia="Candara" w:hAnsi="Candara" w:cs="Candara"/>
          <w:b/>
          <w:color w:val="05676C"/>
          <w:sz w:val="30"/>
        </w:rPr>
        <w:t>ARCHITECTURE AND DESIGN OF THE WEBSITE</w:t>
      </w:r>
    </w:p>
    <w:p w:rsidR="002D5445" w:rsidRDefault="007B19F6">
      <w:pPr>
        <w:spacing w:before="120" w:after="200" w:line="264" w:lineRule="auto"/>
        <w:rPr>
          <w:rFonts w:ascii="Candara" w:eastAsia="Candara" w:hAnsi="Candara" w:cs="Candara"/>
          <w:sz w:val="28"/>
        </w:rPr>
      </w:pPr>
      <w:r>
        <w:rPr>
          <w:rFonts w:ascii="Candara" w:eastAsia="Candara" w:hAnsi="Candara" w:cs="Candara"/>
          <w:b/>
          <w:color w:val="000000"/>
          <w:sz w:val="28"/>
        </w:rPr>
        <w:t xml:space="preserve">Durable </w:t>
      </w:r>
      <w:proofErr w:type="gramStart"/>
      <w:r>
        <w:rPr>
          <w:rFonts w:ascii="Candara" w:eastAsia="Candara" w:hAnsi="Candara" w:cs="Candara"/>
          <w:b/>
          <w:color w:val="000000"/>
          <w:sz w:val="28"/>
        </w:rPr>
        <w:t xml:space="preserve">Furniture </w:t>
      </w:r>
      <w:r w:rsidR="00FE60F1">
        <w:rPr>
          <w:rFonts w:ascii="Candara" w:eastAsia="Candara" w:hAnsi="Candara" w:cs="Candara"/>
          <w:b/>
          <w:color w:val="000000"/>
          <w:sz w:val="28"/>
        </w:rPr>
        <w:t>:</w:t>
      </w:r>
      <w:proofErr w:type="gramEnd"/>
      <w:r>
        <w:rPr>
          <w:rFonts w:ascii="Candara" w:eastAsia="Candara" w:hAnsi="Candara" w:cs="Candara"/>
          <w:b/>
          <w:color w:val="000000"/>
          <w:sz w:val="28"/>
        </w:rPr>
        <w:t xml:space="preserve"> </w:t>
      </w:r>
      <w:r>
        <w:rPr>
          <w:rFonts w:ascii="Candara" w:eastAsia="Candara" w:hAnsi="Candara" w:cs="Candara"/>
          <w:color w:val="000000"/>
          <w:sz w:val="28"/>
        </w:rPr>
        <w:t xml:space="preserve">shop like every other website in the internet would have a client – server architecture. This implies that the project would have to be </w:t>
      </w:r>
      <w:r>
        <w:rPr>
          <w:rFonts w:ascii="Candara" w:eastAsia="Candara" w:hAnsi="Candara" w:cs="Candara"/>
          <w:color w:val="000000"/>
          <w:sz w:val="28"/>
        </w:rPr>
        <w:lastRenderedPageBreak/>
        <w:t>hosted on a server from which the clients (users in this case) would get access to the website.</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Here is an illustration of a client – server architecture</w:t>
      </w:r>
    </w:p>
    <w:p w:rsidR="002D5445" w:rsidRDefault="007B19F6">
      <w:pPr>
        <w:spacing w:before="120" w:after="200" w:line="264" w:lineRule="auto"/>
        <w:rPr>
          <w:rFonts w:ascii="Candara" w:eastAsia="Candara" w:hAnsi="Candara" w:cs="Candara"/>
          <w:sz w:val="28"/>
        </w:rPr>
      </w:pPr>
      <w:r>
        <w:object w:dxaOrig="8078" w:dyaOrig="3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404.15pt;height:183.4pt" o:ole="">
            <v:imagedata r:id="rId6" o:title=""/>
          </v:shape>
          <o:OLEObject Type="Embed" ProgID="StaticMetafile" ShapeID="rectole0000000000" DrawAspect="Content" ObjectID="_1687848560" r:id="rId7"/>
        </w:object>
      </w:r>
    </w:p>
    <w:p w:rsidR="002D5445" w:rsidRDefault="007B19F6">
      <w:pPr>
        <w:spacing w:before="120" w:after="200" w:line="264" w:lineRule="auto"/>
        <w:jc w:val="center"/>
        <w:rPr>
          <w:rFonts w:ascii="Candara" w:eastAsia="Candara" w:hAnsi="Candara" w:cs="Candara"/>
          <w:color w:val="05676C"/>
          <w:sz w:val="30"/>
        </w:rPr>
      </w:pPr>
      <w:r>
        <w:rPr>
          <w:rFonts w:ascii="Candara" w:eastAsia="Candara" w:hAnsi="Candara" w:cs="Candara"/>
          <w:color w:val="000000"/>
          <w:sz w:val="28"/>
        </w:rPr>
        <w:t>CLIENT – SERVER ARCHITECTURE</w:t>
      </w:r>
    </w:p>
    <w:p w:rsidR="002D5445" w:rsidRDefault="007B19F6">
      <w:pPr>
        <w:spacing w:before="600" w:after="60" w:line="264" w:lineRule="auto"/>
        <w:rPr>
          <w:rFonts w:ascii="Candara" w:eastAsia="Candara" w:hAnsi="Candara" w:cs="Candara"/>
          <w:b/>
          <w:color w:val="05676C"/>
          <w:sz w:val="30"/>
        </w:rPr>
      </w:pPr>
      <w:r>
        <w:rPr>
          <w:rFonts w:ascii="Candara" w:eastAsia="Candara" w:hAnsi="Candara" w:cs="Candara"/>
          <w:b/>
          <w:color w:val="05676C"/>
          <w:sz w:val="30"/>
        </w:rPr>
        <w:t>SITE MAP</w:t>
      </w:r>
    </w:p>
    <w:p w:rsidR="001F0668" w:rsidRDefault="001F0668">
      <w:pPr>
        <w:spacing w:before="600" w:after="60" w:line="264" w:lineRule="auto"/>
        <w:rPr>
          <w:rFonts w:ascii="Candara" w:eastAsia="Candara" w:hAnsi="Candara" w:cs="Candara"/>
          <w:color w:val="05676C"/>
          <w:sz w:val="30"/>
        </w:rPr>
      </w:pPr>
      <w:r>
        <w:rPr>
          <w:rFonts w:ascii="Candara" w:eastAsia="Candara" w:hAnsi="Candara" w:cs="Candara"/>
          <w:noProof/>
          <w:color w:val="05676C"/>
          <w:sz w:val="30"/>
        </w:rPr>
        <w:lastRenderedPageBreak/>
        <w:drawing>
          <wp:inline distT="0" distB="0" distL="0" distR="0">
            <wp:extent cx="5731510" cy="5098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7-15 1001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098415"/>
                    </a:xfrm>
                    <a:prstGeom prst="rect">
                      <a:avLst/>
                    </a:prstGeom>
                  </pic:spPr>
                </pic:pic>
              </a:graphicData>
            </a:graphic>
          </wp:inline>
        </w:drawing>
      </w:r>
    </w:p>
    <w:p w:rsidR="002D5445" w:rsidRDefault="00FE60F1" w:rsidP="00FE60F1">
      <w:pPr>
        <w:spacing w:before="120" w:after="200" w:line="264" w:lineRule="auto"/>
        <w:ind w:firstLine="720"/>
        <w:rPr>
          <w:rFonts w:ascii="Candara" w:eastAsia="Candara" w:hAnsi="Candara" w:cs="Candara"/>
          <w:sz w:val="28"/>
        </w:rPr>
      </w:pPr>
      <w:r>
        <w:rPr>
          <w:rFonts w:ascii="Candara" w:eastAsia="Candara" w:hAnsi="Candara" w:cs="Candara"/>
          <w:color w:val="000000"/>
          <w:sz w:val="28"/>
        </w:rPr>
        <w:t>T</w:t>
      </w:r>
      <w:r w:rsidR="007B19F6">
        <w:rPr>
          <w:rFonts w:ascii="Candara" w:eastAsia="Candara" w:hAnsi="Candara" w:cs="Candara"/>
          <w:color w:val="000000"/>
          <w:sz w:val="28"/>
        </w:rPr>
        <w:t>he site’s navigation takes a kind of “full mesh” structure. This means that all pages are interlinked.</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Each of the pages is linked to every other page on the website and this is achieved through the consistent navigation menu.</w:t>
      </w:r>
    </w:p>
    <w:p w:rsidR="002D5445" w:rsidRDefault="007B19F6">
      <w:pPr>
        <w:keepNext/>
        <w:keepLines/>
        <w:spacing w:before="600" w:after="60" w:line="264" w:lineRule="auto"/>
        <w:rPr>
          <w:rFonts w:ascii="Candara" w:eastAsia="Candara" w:hAnsi="Candara" w:cs="Candara"/>
          <w:color w:val="05676C"/>
          <w:sz w:val="30"/>
        </w:rPr>
      </w:pPr>
      <w:r>
        <w:rPr>
          <w:rFonts w:ascii="Candara" w:eastAsia="Candara" w:hAnsi="Candara" w:cs="Candara"/>
          <w:b/>
          <w:color w:val="05676C"/>
          <w:sz w:val="30"/>
        </w:rPr>
        <w:t>SCREENSHOTS</w:t>
      </w:r>
    </w:p>
    <w:p w:rsidR="002D5445" w:rsidRDefault="007B19F6">
      <w:pPr>
        <w:spacing w:before="120" w:after="200" w:line="264" w:lineRule="auto"/>
        <w:rPr>
          <w:rFonts w:ascii="Candara" w:eastAsia="Candara" w:hAnsi="Candara" w:cs="Candara"/>
          <w:sz w:val="28"/>
        </w:rPr>
      </w:pPr>
      <w:r>
        <w:rPr>
          <w:rFonts w:ascii="Candara" w:eastAsia="Candara" w:hAnsi="Candara" w:cs="Candara"/>
          <w:color w:val="000000"/>
          <w:sz w:val="28"/>
        </w:rPr>
        <w:t xml:space="preserve">Nobody needs to be taught how to use the internet but sometimes, it is necessary to familiarize ourselves certain environments. Two sites may have </w:t>
      </w:r>
      <w:r>
        <w:rPr>
          <w:rFonts w:ascii="Candara" w:eastAsia="Candara" w:hAnsi="Candara" w:cs="Candara"/>
          <w:color w:val="000000"/>
          <w:sz w:val="28"/>
        </w:rPr>
        <w:lastRenderedPageBreak/>
        <w:t xml:space="preserve">the same aims and objectives but they would surely have different modes of implementation. This is why I have decided to </w:t>
      </w:r>
      <w:r>
        <w:rPr>
          <w:rFonts w:ascii="Candara" w:eastAsia="Candara" w:hAnsi="Candara" w:cs="Candara"/>
          <w:noProof/>
          <w:sz w:val="28"/>
        </w:rPr>
        <w:drawing>
          <wp:inline distT="0" distB="0" distL="114300" distR="114300">
            <wp:extent cx="6259195" cy="844550"/>
            <wp:effectExtent l="0" t="0" r="8255" b="12700"/>
            <wp:docPr id="2" name="Picture 2"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avbar"/>
                    <pic:cNvPicPr>
                      <a:picLocks noChangeAspect="1"/>
                    </pic:cNvPicPr>
                  </pic:nvPicPr>
                  <pic:blipFill>
                    <a:blip r:embed="rId9"/>
                    <a:stretch>
                      <a:fillRect/>
                    </a:stretch>
                  </pic:blipFill>
                  <pic:spPr>
                    <a:xfrm>
                      <a:off x="0" y="0"/>
                      <a:ext cx="6259195" cy="844550"/>
                    </a:xfrm>
                    <a:prstGeom prst="rect">
                      <a:avLst/>
                    </a:prstGeom>
                  </pic:spPr>
                </pic:pic>
              </a:graphicData>
            </a:graphic>
          </wp:inline>
        </w:drawing>
      </w:r>
    </w:p>
    <w:p w:rsidR="002D5445" w:rsidRDefault="007B19F6">
      <w:pPr>
        <w:numPr>
          <w:ilvl w:val="0"/>
          <w:numId w:val="3"/>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Navigation menu</w:t>
      </w:r>
    </w:p>
    <w:p w:rsidR="002D5445" w:rsidRDefault="007B19F6">
      <w:pPr>
        <w:spacing w:before="120" w:after="200" w:line="264" w:lineRule="auto"/>
        <w:rPr>
          <w:rFonts w:ascii="Candara" w:eastAsia="Candara" w:hAnsi="Candara" w:cs="Candara"/>
          <w:color w:val="000000"/>
          <w:sz w:val="28"/>
        </w:rPr>
      </w:pPr>
      <w:r>
        <w:rPr>
          <w:rFonts w:ascii="Candara" w:eastAsia="Candara" w:hAnsi="Candara" w:cs="Candara"/>
          <w:color w:val="000000"/>
          <w:sz w:val="28"/>
        </w:rPr>
        <w:t xml:space="preserve">This is a </w:t>
      </w:r>
      <w:r w:rsidR="00FE60F1">
        <w:rPr>
          <w:rFonts w:ascii="Candara" w:eastAsia="Candara" w:hAnsi="Candara" w:cs="Candara"/>
          <w:color w:val="000000"/>
          <w:sz w:val="28"/>
        </w:rPr>
        <w:t xml:space="preserve"> </w:t>
      </w:r>
      <w:r>
        <w:rPr>
          <w:rFonts w:ascii="Candara" w:eastAsia="Candara" w:hAnsi="Candara" w:cs="Candara"/>
          <w:color w:val="000000"/>
          <w:sz w:val="28"/>
        </w:rPr>
        <w:t xml:space="preserve"> normal navigation with drop downs located at the top of the page.</w:t>
      </w:r>
    </w:p>
    <w:p w:rsidR="002D5445" w:rsidRDefault="007B19F6">
      <w:pPr>
        <w:spacing w:before="120" w:after="200"/>
        <w:ind w:left="1440"/>
        <w:rPr>
          <w:rFonts w:ascii="Candara" w:eastAsia="Candara" w:hAnsi="Candara" w:cs="Candara"/>
          <w:color w:val="000000"/>
          <w:sz w:val="28"/>
        </w:rPr>
      </w:pPr>
      <w:r>
        <w:rPr>
          <w:noProof/>
        </w:rPr>
        <w:drawing>
          <wp:inline distT="0" distB="0" distL="114300" distR="114300">
            <wp:extent cx="5704840" cy="2776220"/>
            <wp:effectExtent l="0" t="0" r="0" b="5080"/>
            <wp:docPr id="3" name="Picture 3" descr="full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ullbody"/>
                    <pic:cNvPicPr>
                      <a:picLocks noChangeAspect="1"/>
                    </pic:cNvPicPr>
                  </pic:nvPicPr>
                  <pic:blipFill>
                    <a:blip r:embed="rId10"/>
                    <a:stretch>
                      <a:fillRect/>
                    </a:stretch>
                  </pic:blipFill>
                  <pic:spPr>
                    <a:xfrm>
                      <a:off x="0" y="0"/>
                      <a:ext cx="5704840" cy="2776220"/>
                    </a:xfrm>
                    <a:prstGeom prst="rect">
                      <a:avLst/>
                    </a:prstGeom>
                  </pic:spPr>
                </pic:pic>
              </a:graphicData>
            </a:graphic>
          </wp:inline>
        </w:drawing>
      </w:r>
    </w:p>
    <w:p w:rsidR="002D5445" w:rsidRDefault="002D5445">
      <w:pPr>
        <w:spacing w:before="120" w:after="200"/>
        <w:ind w:left="1440"/>
        <w:rPr>
          <w:rFonts w:ascii="Candara" w:eastAsia="Candara" w:hAnsi="Candara" w:cs="Candara"/>
          <w:color w:val="000000"/>
          <w:sz w:val="28"/>
        </w:rPr>
      </w:pPr>
    </w:p>
    <w:p w:rsidR="002D5445" w:rsidRDefault="002D5445">
      <w:pPr>
        <w:spacing w:before="120" w:after="200" w:line="264" w:lineRule="auto"/>
        <w:ind w:left="1440"/>
        <w:rPr>
          <w:rFonts w:ascii="Candara" w:eastAsia="Candara" w:hAnsi="Candara" w:cs="Candara"/>
          <w:sz w:val="28"/>
        </w:rPr>
      </w:pPr>
    </w:p>
    <w:p w:rsidR="002D5445" w:rsidRDefault="007B19F6">
      <w:pPr>
        <w:spacing w:before="120" w:after="200" w:line="264" w:lineRule="auto"/>
        <w:ind w:left="1440"/>
        <w:rPr>
          <w:rFonts w:ascii="Calibri" w:eastAsia="Calibri" w:hAnsi="Calibri" w:cs="Calibri"/>
          <w:color w:val="000000"/>
          <w:sz w:val="28"/>
        </w:rPr>
      </w:pPr>
      <w:r>
        <w:rPr>
          <w:rFonts w:ascii="Candara" w:eastAsia="Candara" w:hAnsi="Candara" w:cs="Candara"/>
          <w:color w:val="000000"/>
          <w:sz w:val="28"/>
        </w:rPr>
        <w:t>Social media links</w:t>
      </w:r>
    </w:p>
    <w:p w:rsidR="002D5445" w:rsidRDefault="002D5445">
      <w:pPr>
        <w:spacing w:before="120" w:after="200"/>
        <w:ind w:left="720"/>
        <w:rPr>
          <w:rFonts w:ascii="Calibri" w:eastAsia="Calibri" w:hAnsi="Calibri" w:cs="Calibri"/>
          <w:sz w:val="22"/>
        </w:rPr>
      </w:pPr>
    </w:p>
    <w:p w:rsidR="001F0668" w:rsidRDefault="001F0668">
      <w:pPr>
        <w:spacing w:before="120" w:after="200"/>
        <w:ind w:left="720"/>
        <w:rPr>
          <w:rFonts w:ascii="Calibri" w:eastAsia="Calibri" w:hAnsi="Calibri" w:cs="Calibri"/>
          <w:sz w:val="22"/>
        </w:rPr>
      </w:pPr>
    </w:p>
    <w:p w:rsidR="002D5445" w:rsidRDefault="001F0668">
      <w:pPr>
        <w:spacing w:before="120" w:after="200"/>
        <w:ind w:left="720"/>
        <w:rPr>
          <w:rFonts w:ascii="Calibri" w:eastAsia="Calibri" w:hAnsi="Calibri" w:cs="Calibri"/>
          <w:sz w:val="22"/>
        </w:rPr>
      </w:pPr>
      <w:r>
        <w:rPr>
          <w:rFonts w:ascii="Calibri" w:eastAsia="Calibri" w:hAnsi="Calibri" w:cs="Calibri"/>
          <w:noProof/>
          <w:sz w:val="22"/>
        </w:rPr>
        <w:lastRenderedPageBreak/>
        <w:drawing>
          <wp:inline distT="0" distB="0" distL="0" distR="0">
            <wp:extent cx="5731510" cy="1857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bookmarkStart w:id="0" w:name="_GoBack"/>
      <w:bookmarkEnd w:id="0"/>
    </w:p>
    <w:p w:rsidR="002D5445" w:rsidRDefault="007B19F6">
      <w:pPr>
        <w:spacing w:before="120" w:after="200" w:line="264" w:lineRule="auto"/>
        <w:ind w:left="1440"/>
        <w:rPr>
          <w:rFonts w:ascii="Candara" w:eastAsia="Candara" w:hAnsi="Candara" w:cs="Candara"/>
          <w:sz w:val="28"/>
        </w:rPr>
      </w:pPr>
      <w:r>
        <w:rPr>
          <w:rFonts w:ascii="Candara" w:eastAsia="Candara" w:hAnsi="Candara" w:cs="Candara"/>
          <w:color w:val="000000"/>
          <w:sz w:val="28"/>
        </w:rPr>
        <w:t>On the left of any PC screen, transparent hover buttons are present which actually links to various social media are.</w:t>
      </w:r>
    </w:p>
    <w:p w:rsidR="002D5445" w:rsidRDefault="002D5445">
      <w:pPr>
        <w:spacing w:before="120" w:after="200" w:line="264" w:lineRule="auto"/>
        <w:ind w:left="1440"/>
        <w:rPr>
          <w:rFonts w:ascii="Candara" w:eastAsia="Candara" w:hAnsi="Candara" w:cs="Candara"/>
          <w:sz w:val="28"/>
        </w:rPr>
      </w:pPr>
    </w:p>
    <w:p w:rsidR="002D5445" w:rsidRDefault="007B19F6">
      <w:pPr>
        <w:numPr>
          <w:ilvl w:val="0"/>
          <w:numId w:val="4"/>
        </w:numPr>
        <w:spacing w:before="120" w:after="200" w:line="264" w:lineRule="auto"/>
        <w:ind w:left="720" w:hanging="360"/>
        <w:rPr>
          <w:rFonts w:ascii="Calibri" w:eastAsia="Calibri" w:hAnsi="Calibri" w:cs="Calibri"/>
          <w:color w:val="000000"/>
          <w:sz w:val="28"/>
        </w:rPr>
      </w:pPr>
      <w:r>
        <w:rPr>
          <w:rFonts w:ascii="Candara" w:eastAsia="Candara" w:hAnsi="Candara" w:cs="Candara"/>
          <w:color w:val="000000"/>
          <w:sz w:val="28"/>
        </w:rPr>
        <w:t>Google Maps</w:t>
      </w:r>
    </w:p>
    <w:p w:rsidR="002D5445" w:rsidRDefault="002D5445">
      <w:pPr>
        <w:spacing w:before="120" w:after="200"/>
        <w:ind w:left="1440"/>
        <w:rPr>
          <w:rFonts w:ascii="Calibri" w:eastAsia="Calibri" w:hAnsi="Calibri" w:cs="Calibri"/>
          <w:sz w:val="22"/>
        </w:rPr>
      </w:pPr>
    </w:p>
    <w:p w:rsidR="002D5445" w:rsidRDefault="007B19F6">
      <w:pPr>
        <w:spacing w:before="120" w:after="200"/>
        <w:ind w:left="1440"/>
        <w:rPr>
          <w:rFonts w:ascii="Calibri" w:eastAsia="Calibri" w:hAnsi="Calibri" w:cs="Calibri"/>
          <w:sz w:val="22"/>
        </w:rPr>
      </w:pPr>
      <w:r>
        <w:rPr>
          <w:rFonts w:ascii="Calibri" w:eastAsia="Calibri" w:hAnsi="Calibri" w:cs="Calibri"/>
          <w:noProof/>
          <w:sz w:val="22"/>
        </w:rPr>
        <w:drawing>
          <wp:inline distT="0" distB="0" distL="114300" distR="114300">
            <wp:extent cx="5843270" cy="2253615"/>
            <wp:effectExtent l="0" t="0" r="5080" b="13335"/>
            <wp:docPr id="6" name="Picture 6" desc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o"/>
                    <pic:cNvPicPr>
                      <a:picLocks noChangeAspect="1"/>
                    </pic:cNvPicPr>
                  </pic:nvPicPr>
                  <pic:blipFill>
                    <a:blip r:embed="rId12"/>
                    <a:stretch>
                      <a:fillRect/>
                    </a:stretch>
                  </pic:blipFill>
                  <pic:spPr>
                    <a:xfrm>
                      <a:off x="0" y="0"/>
                      <a:ext cx="5843270" cy="2253615"/>
                    </a:xfrm>
                    <a:prstGeom prst="rect">
                      <a:avLst/>
                    </a:prstGeom>
                  </pic:spPr>
                </pic:pic>
              </a:graphicData>
            </a:graphic>
          </wp:inline>
        </w:drawing>
      </w:r>
    </w:p>
    <w:p w:rsidR="002D5445" w:rsidRDefault="002D5445">
      <w:pPr>
        <w:spacing w:before="120" w:after="200"/>
        <w:ind w:left="1440"/>
        <w:rPr>
          <w:rFonts w:ascii="Calibri" w:eastAsia="Calibri" w:hAnsi="Calibri" w:cs="Calibri"/>
          <w:sz w:val="22"/>
        </w:rPr>
      </w:pPr>
    </w:p>
    <w:p w:rsidR="002D5445" w:rsidRDefault="007B19F6">
      <w:pPr>
        <w:spacing w:before="120" w:after="200" w:line="264" w:lineRule="auto"/>
        <w:ind w:left="1440"/>
        <w:rPr>
          <w:rFonts w:ascii="Candara" w:eastAsia="Candara" w:hAnsi="Candara" w:cs="Candara"/>
          <w:sz w:val="28"/>
        </w:rPr>
      </w:pPr>
      <w:r>
        <w:rPr>
          <w:rFonts w:ascii="Candara" w:eastAsia="Candara" w:hAnsi="Candara" w:cs="Candara"/>
          <w:color w:val="000000"/>
          <w:sz w:val="28"/>
        </w:rPr>
        <w:t>What if there’s need to contact The Cake team? There’s absolutely no problem with that as Google maps has been integrated into the website to ease that process!</w:t>
      </w:r>
    </w:p>
    <w:p w:rsidR="002D5445" w:rsidRDefault="002D5445">
      <w:pPr>
        <w:spacing w:before="120" w:after="200" w:line="264" w:lineRule="auto"/>
        <w:ind w:left="1440"/>
        <w:rPr>
          <w:rFonts w:ascii="Constantia" w:eastAsia="Constantia" w:hAnsi="Constantia" w:cs="Constantia"/>
          <w:sz w:val="22"/>
        </w:rPr>
      </w:pPr>
    </w:p>
    <w:p w:rsidR="002D5445" w:rsidRDefault="007B19F6">
      <w:pPr>
        <w:numPr>
          <w:ilvl w:val="0"/>
          <w:numId w:val="5"/>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lastRenderedPageBreak/>
        <w:t>User-friendly Screenshot</w:t>
      </w:r>
    </w:p>
    <w:p w:rsidR="002D5445" w:rsidRDefault="007B19F6" w:rsidP="00CB43E2">
      <w:pPr>
        <w:spacing w:before="120" w:after="200" w:line="264" w:lineRule="auto"/>
        <w:ind w:left="1440"/>
        <w:rPr>
          <w:rFonts w:ascii="Constantia" w:eastAsia="Constantia" w:hAnsi="Constantia" w:cs="Constantia"/>
          <w:sz w:val="28"/>
        </w:rPr>
      </w:pPr>
      <w:r>
        <w:rPr>
          <w:rFonts w:ascii="Constantia" w:eastAsia="Constantia" w:hAnsi="Constantia" w:cs="Constantia"/>
          <w:color w:val="000000"/>
          <w:sz w:val="28"/>
        </w:rPr>
        <w:t xml:space="preserve">All attractive web page has been added to the website to showing all the fun information of the Furniture. </w:t>
      </w:r>
    </w:p>
    <w:p w:rsidR="00CB43E2" w:rsidRDefault="00CB43E2" w:rsidP="00CB43E2">
      <w:pPr>
        <w:spacing w:before="120" w:after="200" w:line="264" w:lineRule="auto"/>
        <w:ind w:left="1440"/>
        <w:rPr>
          <w:rFonts w:ascii="Constantia" w:eastAsia="Constantia" w:hAnsi="Constantia" w:cs="Constantia"/>
          <w:noProof/>
          <w:sz w:val="28"/>
        </w:rPr>
      </w:pP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r>
        <w:rPr>
          <w:rFonts w:ascii="Constantia" w:eastAsia="Constantia" w:hAnsi="Constantia" w:cs="Constantia"/>
          <w:noProof/>
          <w:sz w:val="28"/>
        </w:rPr>
        <w:tab/>
      </w:r>
    </w:p>
    <w:p w:rsidR="00CB43E2" w:rsidRPr="00CB43E2" w:rsidRDefault="00CB43E2" w:rsidP="00CB43E2">
      <w:pPr>
        <w:spacing w:before="120" w:after="200" w:line="264" w:lineRule="auto"/>
        <w:ind w:left="1440"/>
        <w:rPr>
          <w:rFonts w:ascii="Constantia" w:eastAsia="Constantia" w:hAnsi="Constantia" w:cs="Constantia"/>
          <w:sz w:val="28"/>
        </w:rPr>
      </w:pPr>
      <w:r>
        <w:rPr>
          <w:rFonts w:ascii="Constantia" w:eastAsia="Constantia" w:hAnsi="Constantia" w:cs="Constantia"/>
          <w:noProof/>
          <w:sz w:val="28"/>
        </w:rPr>
        <w:drawing>
          <wp:inline distT="0" distB="0" distL="0" distR="0">
            <wp:extent cx="5379085" cy="324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t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9085" cy="3248025"/>
                    </a:xfrm>
                    <a:prstGeom prst="rect">
                      <a:avLst/>
                    </a:prstGeom>
                  </pic:spPr>
                </pic:pic>
              </a:graphicData>
            </a:graphic>
          </wp:inline>
        </w:drawing>
      </w:r>
    </w:p>
    <w:p w:rsidR="002D5445" w:rsidRDefault="002D5445">
      <w:pPr>
        <w:spacing w:before="120" w:after="200"/>
        <w:ind w:left="1440"/>
        <w:rPr>
          <w:rFonts w:ascii="Constantia" w:eastAsia="Constantia" w:hAnsi="Constantia" w:cs="Constantia"/>
          <w:color w:val="05676C"/>
          <w:sz w:val="30"/>
        </w:rPr>
      </w:pPr>
    </w:p>
    <w:p w:rsidR="002D5445" w:rsidRDefault="002D5445">
      <w:pPr>
        <w:spacing w:before="120" w:after="200"/>
        <w:ind w:left="1440"/>
        <w:rPr>
          <w:rFonts w:ascii="Constantia" w:eastAsia="Constantia" w:hAnsi="Constantia" w:cs="Constantia"/>
          <w:color w:val="05676C"/>
          <w:sz w:val="30"/>
        </w:rPr>
      </w:pPr>
    </w:p>
    <w:p w:rsidR="002D5445" w:rsidRDefault="002D5445">
      <w:pPr>
        <w:spacing w:before="600" w:after="60"/>
        <w:rPr>
          <w:rFonts w:ascii="Calibri" w:eastAsia="Calibri" w:hAnsi="Calibri" w:cs="Calibri"/>
          <w:sz w:val="22"/>
        </w:rPr>
      </w:pPr>
    </w:p>
    <w:p w:rsidR="002D5445" w:rsidRDefault="007B19F6">
      <w:pPr>
        <w:spacing w:before="600" w:after="60"/>
        <w:rPr>
          <w:rFonts w:ascii="Calibri" w:eastAsia="Calibri" w:hAnsi="Calibri" w:cs="Calibri"/>
          <w:sz w:val="22"/>
        </w:rPr>
      </w:pPr>
      <w:r>
        <w:rPr>
          <w:rFonts w:ascii="Calibri" w:eastAsia="Calibri" w:hAnsi="Calibri" w:cs="Calibri"/>
          <w:noProof/>
          <w:sz w:val="22"/>
        </w:rPr>
        <w:lastRenderedPageBreak/>
        <w:drawing>
          <wp:inline distT="0" distB="0" distL="114300" distR="114300">
            <wp:extent cx="5267325" cy="3024505"/>
            <wp:effectExtent l="0" t="0" r="9525" b="4445"/>
            <wp:docPr id="8" name="Picture 8" descr="layo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ayout 2"/>
                    <pic:cNvPicPr>
                      <a:picLocks noChangeAspect="1"/>
                    </pic:cNvPicPr>
                  </pic:nvPicPr>
                  <pic:blipFill>
                    <a:blip r:embed="rId14"/>
                    <a:stretch>
                      <a:fillRect/>
                    </a:stretch>
                  </pic:blipFill>
                  <pic:spPr>
                    <a:xfrm>
                      <a:off x="0" y="0"/>
                      <a:ext cx="5267325" cy="3024505"/>
                    </a:xfrm>
                    <a:prstGeom prst="rect">
                      <a:avLst/>
                    </a:prstGeom>
                  </pic:spPr>
                </pic:pic>
              </a:graphicData>
            </a:graphic>
          </wp:inline>
        </w:drawing>
      </w:r>
    </w:p>
    <w:p w:rsidR="002D5445" w:rsidRDefault="002D5445">
      <w:pPr>
        <w:spacing w:before="600" w:after="60"/>
        <w:rPr>
          <w:rFonts w:ascii="Calibri" w:eastAsia="Calibri" w:hAnsi="Calibri" w:cs="Calibri"/>
          <w:sz w:val="22"/>
        </w:rPr>
      </w:pPr>
    </w:p>
    <w:p w:rsidR="002D5445" w:rsidRDefault="002D5445">
      <w:pPr>
        <w:spacing w:before="600" w:after="60"/>
        <w:rPr>
          <w:rFonts w:ascii="Calibri" w:eastAsia="Calibri" w:hAnsi="Calibri" w:cs="Calibri"/>
          <w:sz w:val="22"/>
        </w:rPr>
      </w:pPr>
    </w:p>
    <w:p w:rsidR="002D5445" w:rsidRDefault="002D5445">
      <w:pPr>
        <w:spacing w:before="600" w:after="60"/>
        <w:rPr>
          <w:rFonts w:ascii="Constantia" w:eastAsia="Constantia" w:hAnsi="Constantia" w:cs="Constantia"/>
          <w:color w:val="05676C"/>
          <w:sz w:val="30"/>
        </w:rPr>
      </w:pPr>
    </w:p>
    <w:p w:rsidR="002D5445" w:rsidRDefault="002D5445">
      <w:pPr>
        <w:spacing w:before="600" w:after="60"/>
        <w:rPr>
          <w:rFonts w:ascii="Calibri" w:eastAsia="Calibri" w:hAnsi="Calibri" w:cs="Calibri"/>
          <w:sz w:val="22"/>
        </w:rPr>
      </w:pPr>
    </w:p>
    <w:p w:rsidR="002D5445" w:rsidRDefault="002D5445">
      <w:pPr>
        <w:spacing w:before="600" w:after="60"/>
        <w:rPr>
          <w:rFonts w:ascii="Calibri" w:eastAsia="Calibri" w:hAnsi="Calibri" w:cs="Calibri"/>
          <w:sz w:val="22"/>
        </w:rPr>
      </w:pPr>
    </w:p>
    <w:p w:rsidR="002D5445" w:rsidRDefault="002D5445">
      <w:pPr>
        <w:spacing w:before="600" w:after="60"/>
        <w:rPr>
          <w:rFonts w:ascii="Calibri" w:eastAsia="Calibri" w:hAnsi="Calibri" w:cs="Calibri"/>
          <w:sz w:val="22"/>
        </w:rPr>
      </w:pPr>
    </w:p>
    <w:p w:rsidR="002D5445" w:rsidRDefault="002D5445">
      <w:pPr>
        <w:spacing w:before="600" w:after="60" w:line="264" w:lineRule="auto"/>
        <w:rPr>
          <w:rFonts w:ascii="Constantia" w:eastAsia="Constantia" w:hAnsi="Constantia" w:cs="Constantia"/>
          <w:color w:val="05676C"/>
          <w:sz w:val="30"/>
        </w:rPr>
      </w:pPr>
    </w:p>
    <w:p w:rsidR="002D5445" w:rsidRDefault="007B19F6">
      <w:pPr>
        <w:spacing w:before="600" w:after="60"/>
        <w:rPr>
          <w:rFonts w:ascii="Calibri" w:eastAsia="Calibri" w:hAnsi="Calibri" w:cs="Calibri"/>
          <w:sz w:val="22"/>
        </w:rPr>
      </w:pPr>
      <w:r>
        <w:rPr>
          <w:rFonts w:ascii="Calibri" w:eastAsia="Calibri" w:hAnsi="Calibri" w:cs="Calibri"/>
          <w:noProof/>
          <w:sz w:val="22"/>
        </w:rPr>
        <w:lastRenderedPageBreak/>
        <w:drawing>
          <wp:inline distT="0" distB="0" distL="114300" distR="114300">
            <wp:extent cx="5266690" cy="3333750"/>
            <wp:effectExtent l="0" t="0" r="0" b="0"/>
            <wp:docPr id="9" name="Picture 9" descr="layo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ayout 3"/>
                    <pic:cNvPicPr>
                      <a:picLocks noChangeAspect="1"/>
                    </pic:cNvPicPr>
                  </pic:nvPicPr>
                  <pic:blipFill>
                    <a:blip r:embed="rId15"/>
                    <a:stretch>
                      <a:fillRect/>
                    </a:stretch>
                  </pic:blipFill>
                  <pic:spPr>
                    <a:xfrm>
                      <a:off x="0" y="0"/>
                      <a:ext cx="5266690" cy="3333750"/>
                    </a:xfrm>
                    <a:prstGeom prst="rect">
                      <a:avLst/>
                    </a:prstGeom>
                  </pic:spPr>
                </pic:pic>
              </a:graphicData>
            </a:graphic>
          </wp:inline>
        </w:drawing>
      </w:r>
    </w:p>
    <w:p w:rsidR="002D5445" w:rsidRDefault="002D5445">
      <w:pPr>
        <w:spacing w:before="600" w:after="60"/>
        <w:rPr>
          <w:rFonts w:ascii="Calibri" w:eastAsia="Calibri" w:hAnsi="Calibri" w:cs="Calibri"/>
          <w:sz w:val="22"/>
        </w:rPr>
      </w:pPr>
    </w:p>
    <w:p w:rsidR="002D5445" w:rsidRDefault="002D5445">
      <w:pPr>
        <w:spacing w:before="600" w:after="60" w:line="264" w:lineRule="auto"/>
        <w:rPr>
          <w:rFonts w:ascii="Constantia" w:eastAsia="Constantia" w:hAnsi="Constantia" w:cs="Constantia"/>
          <w:sz w:val="22"/>
        </w:rPr>
      </w:pPr>
    </w:p>
    <w:p w:rsidR="002D5445" w:rsidRDefault="007B19F6">
      <w:pPr>
        <w:keepNext/>
        <w:keepLines/>
        <w:spacing w:before="600" w:after="60" w:line="264" w:lineRule="auto"/>
        <w:rPr>
          <w:rFonts w:ascii="Constantia" w:eastAsia="Constantia" w:hAnsi="Constantia" w:cs="Constantia"/>
          <w:color w:val="05676C"/>
          <w:sz w:val="30"/>
        </w:rPr>
      </w:pPr>
      <w:r>
        <w:rPr>
          <w:rFonts w:ascii="Constantia" w:eastAsia="Constantia" w:hAnsi="Constantia" w:cs="Constantia"/>
          <w:color w:val="05676C"/>
          <w:sz w:val="30"/>
        </w:rPr>
        <w:t>USER GUIDE</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SYSTEM REQUIREMENTS</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Operating system: Windows 7 or higher OS</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Software: HTML 5 or JavaScript supporting browsers</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GET THE WEBSITE RUNNING</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Host the website on a server</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t>Access the website by typing in the domain  name in any HTML 5 and JavaScript supporting browser</w:t>
      </w:r>
    </w:p>
    <w:p w:rsidR="002D5445" w:rsidRDefault="007B19F6">
      <w:pPr>
        <w:numPr>
          <w:ilvl w:val="0"/>
          <w:numId w:val="6"/>
        </w:numPr>
        <w:spacing w:before="120" w:after="200" w:line="264" w:lineRule="auto"/>
        <w:ind w:left="720" w:hanging="360"/>
        <w:rPr>
          <w:rFonts w:ascii="Calibri" w:eastAsia="Calibri" w:hAnsi="Calibri" w:cs="Calibri"/>
          <w:color w:val="000000"/>
          <w:sz w:val="28"/>
        </w:rPr>
      </w:pPr>
      <w:r>
        <w:rPr>
          <w:rFonts w:ascii="Constantia" w:eastAsia="Constantia" w:hAnsi="Constantia" w:cs="Constantia"/>
          <w:color w:val="000000"/>
          <w:sz w:val="28"/>
        </w:rPr>
        <w:lastRenderedPageBreak/>
        <w:t>Navigate the website using the user-friendly navigation menu and links.</w:t>
      </w:r>
    </w:p>
    <w:p w:rsidR="002D5445" w:rsidRDefault="002D5445">
      <w:pPr>
        <w:spacing w:after="160" w:line="259" w:lineRule="auto"/>
        <w:rPr>
          <w:rFonts w:ascii="Calibri" w:eastAsia="Calibri" w:hAnsi="Calibri" w:cs="Calibri"/>
          <w:sz w:val="22"/>
        </w:rPr>
      </w:pPr>
    </w:p>
    <w:sectPr w:rsidR="002D5445">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E306ED"/>
    <w:multiLevelType w:val="singleLevel"/>
    <w:tmpl w:val="B5E306ED"/>
    <w:lvl w:ilvl="0">
      <w:start w:val="1"/>
      <w:numFmt w:val="bullet"/>
      <w:lvlText w:val="•"/>
      <w:lvlJc w:val="left"/>
    </w:lvl>
  </w:abstractNum>
  <w:abstractNum w:abstractNumId="1" w15:restartNumberingAfterBreak="0">
    <w:nsid w:val="BF205925"/>
    <w:multiLevelType w:val="singleLevel"/>
    <w:tmpl w:val="BF205925"/>
    <w:lvl w:ilvl="0">
      <w:start w:val="1"/>
      <w:numFmt w:val="bullet"/>
      <w:lvlText w:val="•"/>
      <w:lvlJc w:val="left"/>
    </w:lvl>
  </w:abstractNum>
  <w:abstractNum w:abstractNumId="2" w15:restartNumberingAfterBreak="0">
    <w:nsid w:val="CF092B84"/>
    <w:multiLevelType w:val="singleLevel"/>
    <w:tmpl w:val="CF092B84"/>
    <w:lvl w:ilvl="0">
      <w:start w:val="1"/>
      <w:numFmt w:val="bullet"/>
      <w:lvlText w:val="•"/>
      <w:lvlJc w:val="left"/>
      <w:pPr>
        <w:ind w:left="-150"/>
      </w:pPr>
    </w:lvl>
  </w:abstractNum>
  <w:abstractNum w:abstractNumId="3" w15:restartNumberingAfterBreak="0">
    <w:nsid w:val="0053208E"/>
    <w:multiLevelType w:val="singleLevel"/>
    <w:tmpl w:val="0053208E"/>
    <w:lvl w:ilvl="0">
      <w:start w:val="1"/>
      <w:numFmt w:val="bullet"/>
      <w:lvlText w:val="•"/>
      <w:lvlJc w:val="left"/>
    </w:lvl>
  </w:abstractNum>
  <w:abstractNum w:abstractNumId="4" w15:restartNumberingAfterBreak="0">
    <w:nsid w:val="03D62ECE"/>
    <w:multiLevelType w:val="singleLevel"/>
    <w:tmpl w:val="03D62ECE"/>
    <w:lvl w:ilvl="0">
      <w:start w:val="1"/>
      <w:numFmt w:val="bullet"/>
      <w:lvlText w:val="•"/>
      <w:lvlJc w:val="left"/>
    </w:lvl>
  </w:abstractNum>
  <w:abstractNum w:abstractNumId="5" w15:restartNumberingAfterBreak="0">
    <w:nsid w:val="59ADCABA"/>
    <w:multiLevelType w:val="singleLevel"/>
    <w:tmpl w:val="59ADCABA"/>
    <w:lvl w:ilvl="0">
      <w:start w:val="1"/>
      <w:numFmt w:val="bullet"/>
      <w:lvlText w:val="•"/>
      <w:lvlJc w:val="left"/>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45"/>
    <w:rsid w:val="001516D6"/>
    <w:rsid w:val="001F0668"/>
    <w:rsid w:val="002D5445"/>
    <w:rsid w:val="007B19F6"/>
    <w:rsid w:val="0093396C"/>
    <w:rsid w:val="00CB43E2"/>
    <w:rsid w:val="00E05261"/>
    <w:rsid w:val="00FE60F1"/>
    <w:rsid w:val="11332092"/>
    <w:rsid w:val="1C851DF7"/>
    <w:rsid w:val="49635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5FC5955-B6F1-4DA0-AE33-952089AE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cp:revision>
  <dcterms:created xsi:type="dcterms:W3CDTF">2021-07-14T16:08:00Z</dcterms:created>
  <dcterms:modified xsi:type="dcterms:W3CDTF">2021-07-15T09:03:00Z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